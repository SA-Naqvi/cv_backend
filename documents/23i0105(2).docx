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431CC">
      <w:pPr>
        <w:spacing w:line="240" w:lineRule="auto"/>
      </w:pPr>
      <w:r>
        <w:rPr>
          <w:b/>
          <w:bCs/>
        </w:rPr>
        <w:t>Name:</w:t>
      </w:r>
      <w:r>
        <w:t xml:space="preserve"> Wajeeha Mahmood</w:t>
      </w:r>
    </w:p>
    <w:p w14:paraId="2A908A52">
      <w:pPr>
        <w:spacing w:line="240" w:lineRule="auto"/>
        <w:rPr>
          <w:b/>
          <w:bCs/>
        </w:rPr>
      </w:pPr>
      <w:r>
        <w:rPr>
          <w:b/>
          <w:bCs/>
        </w:rPr>
        <w:t>Contact Information:</w:t>
      </w:r>
    </w:p>
    <w:p w14:paraId="37D070FA">
      <w:pPr>
        <w:spacing w:line="240" w:lineRule="auto"/>
      </w:pPr>
      <w:r>
        <w:t>Email: wajeehamehmood27@gmail.com</w:t>
      </w:r>
    </w:p>
    <w:p w14:paraId="5E3FD68B">
      <w:pPr>
        <w:spacing w:line="240" w:lineRule="auto"/>
        <w:rPr>
          <w:rFonts w:hint="default"/>
          <w:lang w:val="en-US"/>
        </w:rPr>
      </w:pPr>
      <w:r>
        <w:t>Phone: 0334</w:t>
      </w:r>
      <w:r>
        <w:rPr>
          <w:rFonts w:hint="default"/>
          <w:lang w:val="en-US"/>
        </w:rPr>
        <w:t>0000000</w:t>
      </w:r>
    </w:p>
    <w:p w14:paraId="08390321">
      <w:pPr>
        <w:spacing w:line="240" w:lineRule="auto"/>
      </w:pPr>
      <w:r>
        <w:t>LinkedIn: linkedin.com/in/wa</w:t>
      </w:r>
      <w:bookmarkStart w:id="0" w:name="_GoBack"/>
      <w:bookmarkEnd w:id="0"/>
      <w:r>
        <w:t>jeeha-mahmood</w:t>
      </w:r>
    </w:p>
    <w:p w14:paraId="79A61357">
      <w:pPr>
        <w:spacing w:line="240" w:lineRule="auto"/>
      </w:pPr>
      <w:r>
        <w:rPr>
          <w:b/>
        </w:rPr>
        <w:t>Career Objective / Profile:</w:t>
      </w:r>
    </w:p>
    <w:p w14:paraId="2659B0A0">
      <w:pPr>
        <w:spacing w:line="240" w:lineRule="auto"/>
      </w:pPr>
      <w:r>
        <w:t>AI enthusiast with a strong foundation in Python, OOP, and DSA, currently studying Artificial Intelligence and driven to build solutions that make a meaningful impact.</w:t>
      </w:r>
    </w:p>
    <w:p w14:paraId="01C95D66">
      <w:pPr>
        <w:spacing w:line="240" w:lineRule="auto"/>
      </w:pPr>
      <w:r>
        <w:rPr>
          <w:b/>
        </w:rPr>
        <w:t>Education:</w:t>
      </w:r>
    </w:p>
    <w:p w14:paraId="24BA316C">
      <w:pPr>
        <w:numPr>
          <w:ilvl w:val="0"/>
          <w:numId w:val="7"/>
        </w:numPr>
        <w:spacing w:line="240" w:lineRule="auto"/>
        <w:ind w:left="420" w:leftChars="0" w:hanging="420" w:firstLineChars="0"/>
      </w:pPr>
      <w:r>
        <w:t>Bachelor of Science in Artificial Intelligence, FAST NUCES Islamabad, Aug 2023 – Present</w:t>
      </w:r>
    </w:p>
    <w:p w14:paraId="64840937">
      <w:pPr>
        <w:numPr>
          <w:ilvl w:val="0"/>
          <w:numId w:val="7"/>
        </w:numPr>
        <w:spacing w:line="240" w:lineRule="auto"/>
        <w:ind w:left="420" w:leftChars="0" w:hanging="420" w:firstLineChars="0"/>
      </w:pPr>
      <w:r>
        <w:t>F.Sc Pre-Engineering, Punjab College (2021 – 2023)</w:t>
      </w:r>
    </w:p>
    <w:p w14:paraId="70A2294B">
      <w:pPr>
        <w:numPr>
          <w:ilvl w:val="0"/>
          <w:numId w:val="7"/>
        </w:numPr>
        <w:spacing w:line="240" w:lineRule="auto"/>
        <w:ind w:left="420" w:leftChars="0" w:hanging="420" w:firstLineChars="0"/>
      </w:pPr>
      <w:r>
        <w:t>Matriculation in Science, Siddeeq Public School (2011 – 2020)</w:t>
      </w:r>
    </w:p>
    <w:p w14:paraId="6E4D63CC">
      <w:pPr>
        <w:spacing w:line="240" w:lineRule="auto"/>
      </w:pPr>
      <w:r>
        <w:rPr>
          <w:b/>
        </w:rPr>
        <w:t>Skills:</w:t>
      </w:r>
    </w:p>
    <w:p w14:paraId="09F02883">
      <w:pPr>
        <w:spacing w:line="240" w:lineRule="auto"/>
      </w:pPr>
      <w:r>
        <w:t xml:space="preserve">▪ </w:t>
      </w:r>
      <w:r>
        <w:rPr>
          <w:rFonts w:hint="default"/>
          <w:lang w:val="en-US"/>
        </w:rPr>
        <w:t xml:space="preserve"> </w:t>
      </w:r>
      <w:r>
        <w:t>Programming Languages: Python, C++, C#</w:t>
      </w:r>
    </w:p>
    <w:p w14:paraId="24CE8DDA">
      <w:pPr>
        <w:spacing w:line="240" w:lineRule="auto"/>
      </w:pPr>
      <w:r>
        <w:t>▪</w:t>
      </w:r>
      <w:r>
        <w:rPr>
          <w:rFonts w:hint="default"/>
          <w:lang w:val="en-US"/>
        </w:rPr>
        <w:t xml:space="preserve"> </w:t>
      </w:r>
      <w:r>
        <w:t xml:space="preserve"> Tools: VS Code, Git, Microsoft Excel, PowerPoint</w:t>
      </w:r>
    </w:p>
    <w:p w14:paraId="1DABF238">
      <w:pPr>
        <w:spacing w:line="240" w:lineRule="auto"/>
      </w:pPr>
      <w:r>
        <w:t xml:space="preserve">▪ </w:t>
      </w:r>
      <w:r>
        <w:rPr>
          <w:rFonts w:hint="default"/>
          <w:lang w:val="en-US"/>
        </w:rPr>
        <w:t xml:space="preserve"> </w:t>
      </w:r>
      <w:r>
        <w:t>Web Technologies: HTML, CSS, Flask</w:t>
      </w:r>
    </w:p>
    <w:p w14:paraId="3DF153EE">
      <w:pPr>
        <w:spacing w:line="240" w:lineRule="auto"/>
      </w:pPr>
      <w:r>
        <w:t xml:space="preserve">▪ </w:t>
      </w:r>
      <w:r>
        <w:rPr>
          <w:rFonts w:hint="default"/>
          <w:lang w:val="en-US"/>
        </w:rPr>
        <w:t xml:space="preserve"> </w:t>
      </w:r>
      <w:r>
        <w:t>Concepts: OOP, DSA, AI, CSP, Problem Solving</w:t>
      </w:r>
    </w:p>
    <w:p w14:paraId="75C89E44">
      <w:pPr>
        <w:spacing w:line="240" w:lineRule="auto"/>
      </w:pPr>
      <w:r>
        <w:t xml:space="preserve">▪ </w:t>
      </w:r>
      <w:r>
        <w:rPr>
          <w:rFonts w:hint="default"/>
          <w:lang w:val="en-US"/>
        </w:rPr>
        <w:t xml:space="preserve"> </w:t>
      </w:r>
      <w:r>
        <w:t>Soft Skills: Teamwork, Communication, Public Relations</w:t>
      </w:r>
    </w:p>
    <w:p w14:paraId="7977CF58">
      <w:pPr>
        <w:spacing w:line="240" w:lineRule="auto"/>
      </w:pPr>
      <w:r>
        <w:rPr>
          <w:b/>
        </w:rPr>
        <w:t>Projects:</w:t>
      </w:r>
    </w:p>
    <w:p w14:paraId="7C36003B">
      <w:pPr>
        <w:numPr>
          <w:ilvl w:val="0"/>
          <w:numId w:val="8"/>
        </w:numPr>
        <w:spacing w:line="240" w:lineRule="auto"/>
      </w:pPr>
      <w:r>
        <w:t xml:space="preserve">Pacman Game (Assembly Language) </w:t>
      </w:r>
    </w:p>
    <w:p w14:paraId="7631F9C7">
      <w:pPr>
        <w:numPr>
          <w:numId w:val="0"/>
        </w:numPr>
        <w:spacing w:line="240" w:lineRule="auto"/>
      </w:pPr>
      <w:r>
        <w:t xml:space="preserve">2. Trip Booking Application (C# &amp; SRS) </w:t>
      </w:r>
    </w:p>
    <w:p w14:paraId="4E9CED8A">
      <w:pPr>
        <w:spacing w:line="240" w:lineRule="auto"/>
      </w:pPr>
      <w:r>
        <w:t xml:space="preserve">3. Hotel Review Analysis Web App (Python Flask) </w:t>
      </w:r>
    </w:p>
    <w:p w14:paraId="555763EA">
      <w:pPr>
        <w:spacing w:line="240" w:lineRule="auto"/>
      </w:pPr>
      <w:r>
        <w:t>4. Game Bot Trainer (Python, ML)</w:t>
      </w:r>
    </w:p>
    <w:p w14:paraId="0214FE24">
      <w:pPr>
        <w:spacing w:line="240" w:lineRule="auto"/>
      </w:pPr>
      <w:r>
        <w:rPr>
          <w:b/>
        </w:rPr>
        <w:t>Experience / Co-Curricular Activities:</w:t>
      </w:r>
    </w:p>
    <w:p w14:paraId="04E46302">
      <w:pPr>
        <w:spacing w:line="240" w:lineRule="auto"/>
      </w:pPr>
      <w:r>
        <w:t>▪ Volunteer, Sundas Foundation (Mar – Jun 2025) — Assisted in blood donation drives and thalassemia awareness campaigns.</w:t>
      </w:r>
    </w:p>
    <w:p w14:paraId="089F9460">
      <w:pPr>
        <w:spacing w:line="240" w:lineRule="auto"/>
      </w:pPr>
      <w:r>
        <w:t>▪ Youth Ambassador, Summer Thrive (Jun – Aug 2025) — Promoted youth empowerment through educational and tech-driven initiatives.</w:t>
      </w:r>
    </w:p>
    <w:p w14:paraId="556DCEEB">
      <w:pPr>
        <w:spacing w:line="240" w:lineRule="auto"/>
      </w:pPr>
      <w:r>
        <w:t>▪ Department Representative, ISSAR Foundation (2024 – Present) — Organized social awareness events and community outreach.</w:t>
      </w:r>
    </w:p>
    <w:p w14:paraId="4DF84E09">
      <w:pPr>
        <w:spacing w:line="240" w:lineRule="auto"/>
      </w:pPr>
      <w:r>
        <w:rPr>
          <w:b/>
        </w:rPr>
        <w:t>Achievements:</w:t>
      </w:r>
    </w:p>
    <w:p w14:paraId="36C4366C">
      <w:pPr>
        <w:spacing w:line="240" w:lineRule="auto"/>
      </w:pPr>
      <w:r>
        <w:t>▪ Runner-up, NASCON – Chamber of Ciphers 2025</w:t>
      </w:r>
    </w:p>
    <w:p w14:paraId="7FE16754">
      <w:pPr>
        <w:spacing w:line="240" w:lineRule="auto"/>
      </w:pPr>
      <w:r>
        <w:t>▪ Top 5, Data Visualization Competition (NASCON 2025)</w:t>
      </w:r>
    </w:p>
    <w:p w14:paraId="474504E0">
      <w:pPr>
        <w:spacing w:line="240" w:lineRule="auto"/>
      </w:pPr>
      <w:r>
        <w:t>▪ Top 10 Finalist, Speed Programming Competition 2025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787D15C"/>
    <w:multiLevelType w:val="singleLevel"/>
    <w:tmpl w:val="4787D15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6671B6B"/>
    <w:multiLevelType w:val="singleLevel"/>
    <w:tmpl w:val="66671B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2510CD"/>
    <w:rsid w:val="2F0C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Misbah Khan</cp:lastModifiedBy>
  <dcterms:modified xsi:type="dcterms:W3CDTF">2025-10-09T13:44:28Z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581DCEDB43094E90A8EA9B4790F4705F_13</vt:lpwstr>
  </property>
</Properties>
</file>